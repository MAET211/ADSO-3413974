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D33F2">
      <w:pPr>
        <w:pStyle w:val="35"/>
      </w:pPr>
      <w:bookmarkStart w:id="0" w:name="_GoBack"/>
      <w:r>
        <w:t>Trabajo sobre la película de Steve Jobs</w:t>
      </w:r>
    </w:p>
    <w:bookmarkEnd w:id="0"/>
    <w:p w14:paraId="2DD59E5B">
      <w:pPr>
        <w:rPr>
          <w:rFonts w:hint="default"/>
          <w:lang w:val="es-MX"/>
        </w:rPr>
      </w:pPr>
      <w:r>
        <w:br w:type="textWrapping"/>
      </w:r>
      <w:r>
        <w:t xml:space="preserve">Nombre: </w:t>
      </w:r>
      <w:r>
        <w:rPr>
          <w:rFonts w:hint="default"/>
          <w:lang w:val="es-MX"/>
        </w:rPr>
        <w:t>Miguel Angel Estrada Torrentes</w:t>
      </w:r>
    </w:p>
    <w:p w14:paraId="5FA271C3">
      <w:pPr>
        <w:rPr>
          <w:rFonts w:hint="default"/>
          <w:lang w:val="es-MX"/>
        </w:rPr>
      </w:pPr>
      <w:r>
        <w:t xml:space="preserve">Curso: </w:t>
      </w:r>
      <w:r>
        <w:rPr>
          <w:rFonts w:hint="default"/>
          <w:lang w:val="es-MX"/>
        </w:rPr>
        <w:t>Analisis y desarrollo de software</w:t>
      </w:r>
    </w:p>
    <w:p w14:paraId="33AFA2EE">
      <w:pPr>
        <w:rPr>
          <w:rFonts w:hint="default"/>
          <w:lang w:val="es-MX"/>
        </w:rPr>
      </w:pPr>
      <w:r>
        <w:t>Fecha</w:t>
      </w:r>
      <w:r>
        <w:rPr>
          <w:rFonts w:hint="default"/>
          <w:lang w:val="es-MX"/>
        </w:rPr>
        <w:t>: 12/05/26</w:t>
      </w:r>
    </w:p>
    <w:p w14:paraId="5FE5FE5F">
      <w:r>
        <w:t>Respuestas</w:t>
      </w:r>
    </w:p>
    <w:p w14:paraId="64CBD161">
      <w:r>
        <w:t>1. El trabajo de Steve Jobs fue muy innovador. Lo más importante de su éxito fue su creatividad, su visión y que nunca se rindió. Siempre buscó hacer las cosas diferentes y de mejor calidad.</w:t>
      </w:r>
      <w:r>
        <w:br w:type="textWrapping"/>
      </w:r>
    </w:p>
    <w:p w14:paraId="06D95354">
      <w:r>
        <w:t>2. La tecnología es fundamental hoy en día porque facilita la comunicación, el estudio y el trabajo. En mi vida diaria me ayuda a hacer tareas, investigar y mantenerme conectado.</w:t>
      </w:r>
      <w:r>
        <w:br w:type="textWrapping"/>
      </w:r>
    </w:p>
    <w:p w14:paraId="735952B9">
      <w:r>
        <w:t>3. La transformación digital es usar la tecnología para mejorar el trabajo en una empresa. Como técnico, puedo usar herramientas digitales para diagnósticos, control de mantenimiento y brindar un mejor servicio.</w:t>
      </w:r>
      <w:r>
        <w:br w:type="textWrapping"/>
      </w:r>
    </w:p>
    <w:p w14:paraId="5A77A776">
      <w:r>
        <w:t>4. Me enseñó a no rendirme, creer en mis ideas y entender que el éxito requiere esfuerzo y constancia.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D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704</Characters>
  <Lines>0</Lines>
  <Paragraphs>0</Paragraphs>
  <TotalTime>1</TotalTime>
  <ScaleCrop>false</ScaleCrop>
  <LinksUpToDate>false</LinksUpToDate>
  <CharactersWithSpaces>824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maest</cp:lastModifiedBy>
  <dcterms:modified xsi:type="dcterms:W3CDTF">2026-05-12T23:25:59Z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eyJoZGlkIjoiNjZhMTM1Y2Q4OTRmYmRmODcyOTY5ZjVhOTFmYzc2MWYifQ==</vt:lpwstr>
  </property>
  <property fmtid="{D5CDD505-2E9C-101B-9397-08002B2CF9AE}" pid="3" name="KSOProductBuildVer">
    <vt:lpwstr>2058-12.1.0.25242</vt:lpwstr>
  </property>
  <property fmtid="{D5CDD505-2E9C-101B-9397-08002B2CF9AE}" pid="4" name="ICV">
    <vt:lpwstr>39D7614838F347AC9FC957C1126697D3_12</vt:lpwstr>
  </property>
</Properties>
</file>